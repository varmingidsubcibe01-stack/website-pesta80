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1CC3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A5A1D52" wp14:editId="5A5A1D53">
            <wp:extent cx="2886710" cy="2036445"/>
            <wp:effectExtent l="0" t="0" r="0" b="0"/>
            <wp:docPr id="1" name="image1.png" descr="Olimpiade Penelitian Siswa Indonesia 2024 | Puspres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limpiade Penelitian Siswa Indonesia 2024 | Puspresnas"/>
                    <pic:cNvPicPr preferRelativeResize="0"/>
                  </pic:nvPicPr>
                  <pic:blipFill>
                    <a:blip r:embed="rId8"/>
                    <a:srcRect l="35" t="234" r="-188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2886944" cy="20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CC4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A5A1CC5" w14:textId="77777777" w:rsidR="001E2E42" w:rsidRPr="004578F9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PROPOSAL PENELITIAN OPSI</w:t>
      </w:r>
    </w:p>
    <w:p w14:paraId="5A5A1CC6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5A5A1CC7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Perencanaan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Penggunaan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Media Alat Monitoring &amp; Prediction Rainfall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Claude Sonnet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Pencegah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Banjir</w:t>
      </w:r>
      <w:proofErr w:type="spellEnd"/>
    </w:p>
    <w:p w14:paraId="5A5A1CC8" w14:textId="77777777" w:rsidR="001E2E42" w:rsidRPr="004578F9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CC9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CCA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TIM PENELITI :</w:t>
      </w:r>
    </w:p>
    <w:p w14:paraId="5A5A1CCB" w14:textId="77777777" w:rsidR="001E2E42" w:rsidRDefault="00C16633">
      <w:pPr>
        <w:numPr>
          <w:ilvl w:val="0"/>
          <w:numId w:val="1"/>
        </w:num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IMAM ALI SAPUTRA</w:t>
      </w:r>
    </w:p>
    <w:p w14:paraId="5A5A1CCC" w14:textId="77777777" w:rsidR="001E2E42" w:rsidRDefault="00C16633">
      <w:pPr>
        <w:numPr>
          <w:ilvl w:val="0"/>
          <w:numId w:val="1"/>
        </w:num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ALVARO PUTRA PRATAMA</w:t>
      </w:r>
    </w:p>
    <w:p w14:paraId="5A5A1CCD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A1CCE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A1CCF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Ilmu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Pengetahuan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Terapan</w:t>
      </w:r>
      <w:proofErr w:type="spellEnd"/>
    </w:p>
    <w:p w14:paraId="5A5A1CD0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A1CD2" w14:textId="753B50FD" w:rsidR="001E2E42" w:rsidRPr="004578F9" w:rsidRDefault="00715BBB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4578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</w:t>
      </w:r>
      <w:r w:rsidR="0094615F" w:rsidRPr="004578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nformasi</w:t>
      </w:r>
      <w:proofErr w:type="spellEnd"/>
    </w:p>
    <w:p w14:paraId="5A5A1CD3" w14:textId="77777777" w:rsidR="001E2E42" w:rsidRPr="004578F9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5A1CD4" w14:textId="77777777" w:rsidR="001E2E42" w:rsidRPr="004578F9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5A1CD5" w14:textId="77777777" w:rsidR="001E2E42" w:rsidRPr="004578F9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5A1CD6" w14:textId="77777777" w:rsidR="001E2E42" w:rsidRPr="004578F9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SMA Negeri 80 Jakarta</w:t>
      </w:r>
    </w:p>
    <w:p w14:paraId="5A5A1CD7" w14:textId="77777777" w:rsidR="001E2E42" w:rsidRPr="004578F9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Jakarta Utara, DKI Jakarta</w:t>
      </w:r>
    </w:p>
    <w:p w14:paraId="5A5A1CD8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2025</w:t>
      </w:r>
    </w:p>
    <w:p w14:paraId="5A5A1CD9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A1CDA" w14:textId="77777777" w:rsidR="001E2E42" w:rsidRDefault="00C166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BAB 1. PENDAHULUAN</w:t>
      </w:r>
    </w:p>
    <w:p w14:paraId="5A5A1CDB" w14:textId="77777777" w:rsidR="001E2E42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A5A1CDC" w14:textId="77777777" w:rsidR="001E2E42" w:rsidRDefault="00C16633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LATAR BELAKANG</w:t>
      </w:r>
    </w:p>
    <w:p w14:paraId="41E4ACD9" w14:textId="431A5CB8" w:rsidR="004578F9" w:rsidRPr="004578F9" w:rsidRDefault="00C16633" w:rsidP="004578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Indonesia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negara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kepulauan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iklim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tropis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musim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musim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kemarau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musim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musim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intensitas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curah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volume air di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sungai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air, dan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daerah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rawan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genangan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memicu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bencana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hidrometeorologi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meluapnya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daratan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curah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dipengaruhi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alih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lahan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penebangan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liar,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muka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buruknya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drainase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di wilayah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perkotaan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iklim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global yang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peningkatan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intensitas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cuaca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ekstrem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lebat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turut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memperparah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potensi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Fenomena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La Nina juga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berperan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curah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wilayah Indonesia,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memperbesar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="004578F9" w:rsidRPr="004578F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5F1E29" w14:textId="6563DBAE" w:rsidR="004578F9" w:rsidRPr="004578F9" w:rsidRDefault="004578F9" w:rsidP="004578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kota-kota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Jakarta,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dataran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dilalui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aliran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sungai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serius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rutin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musim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curah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drainase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memadai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ekstraksi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berlebihan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wilayah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rentan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genangan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kiriman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hulu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rob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pasang air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laut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diperparah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penduduk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alih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lahan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terkendali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penyerapan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berkurang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meningkat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daerah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Bogor, Depok, Tangerang, dan Bekasi juga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fenomena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serupa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serius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5A1CE0" w14:textId="7114B96C" w:rsidR="001E2E42" w:rsidRPr="004578F9" w:rsidRDefault="004578F9" w:rsidP="004578F9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merugikan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properti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infrastruktur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kerugian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ekonomi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mengancam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kesehatan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masyarakat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memicu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diare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demam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berdarah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tifus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infeksi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pernapasan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kulit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peringatan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dini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air di wilayah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rawan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peringatan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dini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masyarakat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tindakan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antisipatif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kerugian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material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kesehatan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respon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ancaman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alam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Penanganan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terpadu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kolaborasi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pemerintah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masyarakat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Pr="004578F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5A1CE1" w14:textId="77777777" w:rsidR="001E2E42" w:rsidRPr="00861BD9" w:rsidRDefault="00C16633">
      <w:pPr>
        <w:numPr>
          <w:ilvl w:val="1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RUMUSAN MASALAH</w:t>
      </w:r>
    </w:p>
    <w:p w14:paraId="01611FEE" w14:textId="43904383" w:rsidR="00861BD9" w:rsidRPr="004578F9" w:rsidRDefault="00861BD9" w:rsidP="00861BD9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Bagaimana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peran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sistem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Cloud Sonnet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upaya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khususnya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memberikan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informasi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dapat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diandalkan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kepada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masyarakat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?</w:t>
      </w:r>
    </w:p>
    <w:p w14:paraId="1136C593" w14:textId="7118C002" w:rsidR="00861BD9" w:rsidRPr="004578F9" w:rsidRDefault="00861BD9" w:rsidP="00861BD9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Sejauh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mana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tingkat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keakuratan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Cloud Sonnet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sebagai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alat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peringatan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dini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dan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bagaimana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performanya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dibandingkan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metode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konvensional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?</w:t>
      </w:r>
    </w:p>
    <w:p w14:paraId="208FC5D7" w14:textId="56317CDE" w:rsidR="0094615F" w:rsidRDefault="00861BD9" w:rsidP="0094615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Faktor-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faktor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apa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saja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memengaruhi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sejauh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mana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masyarakat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dapat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memahami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menginterpretasikan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informasi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disampaikan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melalui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teknologi</w:t>
      </w:r>
      <w:proofErr w:type="spellEnd"/>
      <w:r w:rsidRPr="004578F9">
        <w:rPr>
          <w:rFonts w:ascii="Times New Roman" w:eastAsia="Times New Roman" w:hAnsi="Times New Roman" w:cs="Times New Roman"/>
          <w:bCs/>
          <w:color w:val="000000"/>
          <w:lang w:val="en-US"/>
        </w:rPr>
        <w:t> Claude Sonnet</w:t>
      </w:r>
    </w:p>
    <w:p w14:paraId="78C46CE6" w14:textId="77777777" w:rsidR="004578F9" w:rsidRDefault="004578F9" w:rsidP="004578F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71884553" w14:textId="77777777" w:rsidR="004578F9" w:rsidRPr="004578F9" w:rsidRDefault="004578F9" w:rsidP="004578F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081F5BFE" w14:textId="77777777" w:rsidR="0094615F" w:rsidRPr="004578F9" w:rsidRDefault="0094615F" w:rsidP="0094615F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5A5A1CE5" w14:textId="77777777" w:rsidR="001E2E42" w:rsidRDefault="00C16633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 PENELITIAN</w:t>
      </w:r>
    </w:p>
    <w:p w14:paraId="5A5A1CE7" w14:textId="5028AEBD" w:rsidR="001E2E42" w:rsidRDefault="00B921B1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Tujuan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adalah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mengetahui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bagaimana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penggunaan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alat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aktivitas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geologis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berbasis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AI Cloud Sonnet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membantu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mendapatkan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cepat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tepat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F34D34">
        <w:rPr>
          <w:rFonts w:ascii="Times New Roman" w:eastAsia="Times New Roman" w:hAnsi="Times New Roman" w:cs="Times New Roman"/>
          <w:color w:val="000000"/>
          <w:lang w:val="en-US"/>
        </w:rPr>
        <w:t>w</w:t>
      </w:r>
      <w:r w:rsidRPr="00B921B1">
        <w:rPr>
          <w:rFonts w:ascii="Times New Roman" w:eastAsia="Times New Roman" w:hAnsi="Times New Roman" w:cs="Times New Roman"/>
          <w:color w:val="000000"/>
          <w:lang w:val="en-US"/>
        </w:rPr>
        <w:t>aktu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akan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mengevaluasi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bagaimana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system AI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tersebut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memproses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geologi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real-time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mendeteksi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memprediksi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aktivitas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geologis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seperti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gempa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bumi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letusan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gunung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berapi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atau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bencana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alam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921B1">
        <w:rPr>
          <w:rFonts w:ascii="Times New Roman" w:eastAsia="Times New Roman" w:hAnsi="Times New Roman" w:cs="Times New Roman"/>
          <w:color w:val="000000"/>
          <w:lang w:val="en-US"/>
        </w:rPr>
        <w:t>lainnya</w:t>
      </w:r>
      <w:proofErr w:type="spellEnd"/>
      <w:r w:rsidRPr="00B921B1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begitu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peringatan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>
        <w:rPr>
          <w:rFonts w:ascii="Times New Roman" w:eastAsia="Times New Roman" w:hAnsi="Times New Roman" w:cs="Times New Roman"/>
          <w:color w:val="000000"/>
          <w:lang w:val="en-US"/>
        </w:rPr>
        <w:t>cepat</w:t>
      </w:r>
      <w:proofErr w:type="spellEnd"/>
      <w:r w:rsidR="0094615F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46CCC559" w14:textId="77777777" w:rsidR="0094615F" w:rsidRDefault="0094615F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5A1CE8" w14:textId="4C583F1A" w:rsidR="001E2E42" w:rsidRPr="00A46EE8" w:rsidRDefault="00C16633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HIPOTESIS </w:t>
      </w:r>
    </w:p>
    <w:p w14:paraId="5A5A1CE9" w14:textId="0991C2CB" w:rsidR="001E2E42" w:rsidRPr="004578F9" w:rsidRDefault="004F453D">
      <w:pP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AI Cloud Sonnet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memiliki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peran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sangat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penting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meningkatkan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kecepatan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akurasi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jika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dibandingkan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metode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konvensional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selama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digunakan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sistem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mampu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peringatan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dini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tepat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waktu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akurat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dan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diandalkan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oleh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luas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cepat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akurat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diharapkan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tingkat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kesiapsiagaan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potensi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bencana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akan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meningkat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signifikan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. Selain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itu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tingkat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pemahaman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disajikan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melalui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platform Claude Sonnet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dipengaruhi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oleh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beberapa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faktor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kunci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yaitu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literasi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teknologi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dimiliki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oleh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individu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tingkat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kepercayaan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sumber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digunakan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serta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cara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penyajian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mudah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dipahami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menarik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Ketiga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faktor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tersebut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bersama-sama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menentukan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efektivitas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respons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peringatan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dini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keberhasilan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sistem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AI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hanya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bergantung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pada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kemampuan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teknis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tetapi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juga pada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bagaimana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tersebut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diterima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dipahami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baik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oleh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pengguna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akhir</w:t>
      </w:r>
      <w:proofErr w:type="spellEnd"/>
      <w:r w:rsidR="0094615F" w:rsidRPr="004578F9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5A5A1CEA" w14:textId="77777777" w:rsidR="001E2E42" w:rsidRPr="004578F9" w:rsidRDefault="001E2E42">
      <w:pP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0DD31D83" w14:textId="7B9379E1" w:rsidR="009749CE" w:rsidRPr="009749CE" w:rsidRDefault="00C16633" w:rsidP="009749CE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MANFAAT PENELITIAN</w:t>
      </w:r>
    </w:p>
    <w:p w14:paraId="5A5A1CEC" w14:textId="6320852B" w:rsidR="001E2E42" w:rsidRPr="00150248" w:rsidRDefault="009749CE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diharapkan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manfaat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nyata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meningkatkan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kecepatan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ketepatan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melalui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sistem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peringatan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berbasis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AI Cloud Sonnet.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cepat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akurat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bisa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siap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mengambil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langkah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antisipasi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kerugian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materiil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risiko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keselamatan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jiwa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akibat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diminimalkan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. Selain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itu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juga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wawasan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penting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tentang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faktor-faktor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memengaruhi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bagaimana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memahami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informasi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hasilnya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digunakan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merancang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strategi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komunikasi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edukasi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efektif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meningkatkan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kesadaran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respons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peringatan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teori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turut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memperkaya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ilmu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pengetahuan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di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bidang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kecerdasan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buatan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mitigasi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bencana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hidrometeorologi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serta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menambah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literatur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tentang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hubungan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antara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teknologi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komunikasi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risiko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perilaku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menghadapi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bencana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demikian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hasil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diharapkan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menjadi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referensi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penting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bagi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pengembangan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model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prediksi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bencana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berbasis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AI yang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hanya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mengandalkan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teknologi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tetapi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juga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mempertimbangkan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aspek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sosial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penerapannya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. Pada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akhirnya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diharapkan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mendukung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upaya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pemerintah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lembaga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terkait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,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masyarakat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memperkuat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ketahanan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kesiapsiagaan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menghadapi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banjir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semakin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kompleks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akibat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perubahan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iklim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dinamika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lingkungan</w:t>
      </w:r>
      <w:proofErr w:type="spellEnd"/>
      <w:r w:rsidRPr="009749C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9749CE">
        <w:rPr>
          <w:rFonts w:ascii="Times New Roman" w:eastAsia="Times New Roman" w:hAnsi="Times New Roman" w:cs="Times New Roman"/>
          <w:color w:val="000000"/>
          <w:lang w:val="en-US"/>
        </w:rPr>
        <w:t>lainnya</w:t>
      </w:r>
      <w:proofErr w:type="spellEnd"/>
    </w:p>
    <w:p w14:paraId="5A5A1CED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5A1CEE" w14:textId="77777777" w:rsidR="001E2E42" w:rsidRPr="004578F9" w:rsidRDefault="001E2E4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A5A1CEF" w14:textId="77777777" w:rsidR="001E2E42" w:rsidRPr="004578F9" w:rsidRDefault="001E2E4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A5A1CF0" w14:textId="77777777" w:rsidR="001E2E42" w:rsidRPr="004578F9" w:rsidRDefault="001E2E4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A5A1D03" w14:textId="77777777" w:rsidR="001E2E42" w:rsidRPr="009749CE" w:rsidRDefault="001E2E4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5A1D04" w14:textId="77777777" w:rsidR="001E2E42" w:rsidRPr="004578F9" w:rsidRDefault="00C16633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lastRenderedPageBreak/>
        <w:t>BAB 2. TIJAUAN PUSTAKA</w:t>
      </w:r>
    </w:p>
    <w:p w14:paraId="5A5A1D05" w14:textId="77777777" w:rsidR="001E2E42" w:rsidRPr="001C2665" w:rsidRDefault="001E2E4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79F6A3F6" w14:textId="1F3D07DD" w:rsidR="00774235" w:rsidRPr="001C2665" w:rsidRDefault="00774235" w:rsidP="001C266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2.1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Penelitian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Terkait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Berbasis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Kecerdasan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Buatan</w:t>
      </w:r>
      <w:proofErr w:type="spellEnd"/>
    </w:p>
    <w:p w14:paraId="05FD0703" w14:textId="1449A5E2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Berbagai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penelitian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telah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mengkaji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penggunaan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teknologi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kecerdasan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buatan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(Artificial Intelligence/AI)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tujuan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meningkatkan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kecepatan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akurasi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sistem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peringatan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Salah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satu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metode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umum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digunakan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adalah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Artificial Neural Network (ANN)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mampu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memproses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hidrologi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meteorologi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secara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efektif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Ahmad et al. (2022)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mengembangkan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model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menggunakan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Feed Forward Neural Network (FFNN) dan model NAM,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menunjukkan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bahwa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model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pembelajaran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mesin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seperti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pohon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keputusan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memiliki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performa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terbaik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koefisien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korelasi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hingga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0,99,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lebih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unggul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dibandingkan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metode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ANN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konvensional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Penelitian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lain oleh Febus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Reidj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G. Cruz et al. (2018)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menggunakan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Multi-Layer ANN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sensor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curah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hujan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level air,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kelembapan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tanah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menghasilkan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akurasi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hampir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sempurna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pada dataset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pelatihan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validasi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.</w:t>
      </w:r>
    </w:p>
    <w:p w14:paraId="5702AE45" w14:textId="77777777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1CE45F0A" w14:textId="53FF0A3D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Selain ANN,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metode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Support Vector Regression (SVR) juga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telah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diaplikasikan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ketinggian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air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sebagai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indikator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Isnaeni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&amp;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Prasetyo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(2022)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mengembangkan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aplikasi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berbasis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ensemble machine learning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menggabungkan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BP-NN dan SVM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meramalkan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curah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hujan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debit air,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sehingga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mampu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potensi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tingkat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akurasi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memadai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.</w:t>
      </w:r>
    </w:p>
    <w:p w14:paraId="001ED189" w14:textId="77777777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2DF398D8" w14:textId="5928EA8D" w:rsidR="00774235" w:rsidRPr="001C2665" w:rsidRDefault="00774235" w:rsidP="001C266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2.2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Penggunaan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Geographic Artificial Intelligence (Geo-AI) dan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Pemantauan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Real</w:t>
      </w:r>
      <w:r w:rsidR="00853DA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-         </w:t>
      </w:r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Time</w:t>
      </w:r>
    </w:p>
    <w:p w14:paraId="753B62BE" w14:textId="58BEC7B0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Pemanfaatan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Geographic Artificial Intelligence (Geo-AI)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bersama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platform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seperti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Google Earth Engine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memungkinkan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identifikasi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daerah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rawan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lebih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cepat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akurat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melalui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analisis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citra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satelit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data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cuaca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real-time. Li &amp; Demir (2023)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menunjukkan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bahwa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Geo-AI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mampu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memproses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historis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pola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cuaca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memberikan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perkiraan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andal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mengenai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potensi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sekaligus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mendukung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pengambilan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keputusan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mitigasi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risiko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perencanaan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tata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ruang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Pendekatan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memungkinkan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pemantauan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secara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proaktif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tepat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waktu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yang sangat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penting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konteks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perubahan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iklim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dinamika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lingkungan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.</w:t>
      </w:r>
    </w:p>
    <w:p w14:paraId="02480FC8" w14:textId="77777777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003F5052" w14:textId="79427790" w:rsidR="00774235" w:rsidRPr="001C2665" w:rsidRDefault="00774235" w:rsidP="001C266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2.3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Perkembangan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Model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Berbasis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AI Global</w:t>
      </w:r>
    </w:p>
    <w:p w14:paraId="17F9034D" w14:textId="7DB95091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Teknologi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AI juga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telah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diadopsi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oleh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perusahaan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besar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seperti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Google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mengembangkan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model machine learning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hingga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tujuh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hari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sebelumnya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tingkat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akurasi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tinggi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Model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menggabungkan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historis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pembacaan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ketinggian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sungai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medan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berbagai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relevan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lainnya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melalui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simulasi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ratusan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ribu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skenario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di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lokasi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spesifik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Google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berhasil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menyediakan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prakiraan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dapat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diakses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secara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luas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melalui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berbagai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platform digital,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termasuk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Google Search, Maps,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aplikasi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Flood Hub.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Inovasi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menandai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kemajuan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signifikan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pengembangan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sistem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peringatan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dini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berbasis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AI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dapat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memberikan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manfaat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luas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masyarakat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global.</w:t>
      </w:r>
    </w:p>
    <w:p w14:paraId="47006C94" w14:textId="77777777" w:rsidR="00774235" w:rsidRPr="001C2665" w:rsidRDefault="00774235" w:rsidP="001C266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4AF5222E" w14:textId="41849CDC" w:rsidR="00774235" w:rsidRPr="001C2665" w:rsidRDefault="00774235" w:rsidP="001C266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2.4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Keterbatasan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dan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Tantangan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dalam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Berbasis</w:t>
      </w:r>
      <w:proofErr w:type="spellEnd"/>
      <w:r w:rsidRPr="001C26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AI</w:t>
      </w:r>
    </w:p>
    <w:p w14:paraId="5A5A1D21" w14:textId="04ECE90C" w:rsidR="001E2E42" w:rsidRPr="00681BA5" w:rsidRDefault="00774235" w:rsidP="00681BA5">
      <w:pPr>
        <w:spacing w:after="0"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Meskipun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teknologi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AI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menawarkan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potensi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besar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beberapa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tantangan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masih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perlu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diatasi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seperti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keterbatasan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 real-time,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kompleksitas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pemodelan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dan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kebutuhan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interpretasi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hasil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mudah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dipahami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oleh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masyarakat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Studi oleh Shivangi Mistry dan Falguni Parekh (2022)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menyoroti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perlunya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pengujian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algoritma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terbaik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dataset yang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representatif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meningkatkan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validitas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prediksi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banjir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>menggunakan</w:t>
      </w:r>
      <w:proofErr w:type="spellEnd"/>
      <w:r w:rsidRPr="001C2665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ANN. </w:t>
      </w:r>
    </w:p>
    <w:p w14:paraId="5A5A1D22" w14:textId="77777777" w:rsidR="001E2E42" w:rsidRPr="004578F9" w:rsidRDefault="00C16633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lastRenderedPageBreak/>
        <w:t>BAB 3. BAHAN DAN METODE PENELITIAN</w:t>
      </w:r>
    </w:p>
    <w:p w14:paraId="5A5A1D23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D24" w14:textId="14866660" w:rsidR="001E2E42" w:rsidRDefault="00C16633" w:rsidP="004578F9">
      <w:pPr>
        <w:pStyle w:val="ListParagraph"/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WAKTU DAN TEMPAT PENELITIAN</w:t>
      </w:r>
    </w:p>
    <w:p w14:paraId="4D20730E" w14:textId="1CFD0A1F" w:rsidR="00B76AEC" w:rsidRPr="00B76AEC" w:rsidRDefault="00B76AEC" w:rsidP="006572A5">
      <w:pPr>
        <w:pStyle w:val="ListParagraph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Waktu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: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direncanakan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berlangsung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selama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enam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bulan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dimulai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dari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bulan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November 2025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hingga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April 2026.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Pembagian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waktu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adalah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sebagai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berikut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76A99940" w14:textId="30FF9EBB" w:rsidR="00B76AEC" w:rsidRPr="006572A5" w:rsidRDefault="00B76AEC" w:rsidP="006572A5">
      <w:pPr>
        <w:pStyle w:val="ListParagraph"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>November 2025</w:t>
      </w:r>
    </w:p>
    <w:p w14:paraId="63692D5A" w14:textId="77777777" w:rsidR="00B76AEC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Persiapan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termasuk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pengadaan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alat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bahan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serta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perencanaan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lokasi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0FAC0D26" w14:textId="1AD380A1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Pemasangan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sensor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level air di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lokasi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telah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ditentukan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1B6BE631" w14:textId="59794865" w:rsidR="00B76AEC" w:rsidRPr="006572A5" w:rsidRDefault="00B76AEC" w:rsidP="006572A5">
      <w:pPr>
        <w:pStyle w:val="ListParagraph"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Desember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2025 - Januari 2026</w:t>
      </w:r>
    </w:p>
    <w:p w14:paraId="20947A0F" w14:textId="7195564A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Pengumpulan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 real-time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dari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sensor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telah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dipasang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  <w:r w:rsid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Pengujian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MPR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memastikan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semua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perangkat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berfungsi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baik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4197A27" w14:textId="1CDB2A14" w:rsidR="00B76AEC" w:rsidRPr="006572A5" w:rsidRDefault="00B76AEC" w:rsidP="006572A5">
      <w:pPr>
        <w:pStyle w:val="ListParagraph"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Februari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2026</w:t>
      </w:r>
    </w:p>
    <w:p w14:paraId="03F8F6DD" w14:textId="3EFA5C84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Pengolahan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telah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dikumpulkan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  <w:r w:rsid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Pengembangan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Cloud Sonnet.</w:t>
      </w:r>
    </w:p>
    <w:p w14:paraId="3EBE1522" w14:textId="1282E214" w:rsidR="00B76AEC" w:rsidRPr="006572A5" w:rsidRDefault="00B76AEC" w:rsidP="006572A5">
      <w:pPr>
        <w:pStyle w:val="ListParagraph"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>Maret 2026</w:t>
      </w:r>
    </w:p>
    <w:p w14:paraId="14B0A3D7" w14:textId="67B438B7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Uji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coba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validasi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  <w:r w:rsid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Sosialisasi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kepada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masyarakat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mengenai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penggunaan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peringatan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dini.</w:t>
      </w:r>
      <w:proofErr w:type="spellEnd"/>
    </w:p>
    <w:p w14:paraId="7BDAB96A" w14:textId="554AC8A1" w:rsidR="00B76AEC" w:rsidRPr="006572A5" w:rsidRDefault="00B76AEC" w:rsidP="006572A5">
      <w:pPr>
        <w:pStyle w:val="ListParagraph"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>April 2026</w:t>
      </w:r>
    </w:p>
    <w:p w14:paraId="11082068" w14:textId="77777777" w:rsidR="00B76AEC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Penyusunan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laporan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akhir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presentasi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08FEB8C" w14:textId="77777777" w:rsidR="006572A5" w:rsidRPr="00B76AEC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656563F5" w14:textId="00BD543F" w:rsidR="00B76AEC" w:rsidRPr="006572A5" w:rsidRDefault="00B76AEC" w:rsidP="006572A5">
      <w:pPr>
        <w:pStyle w:val="ListParagraph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Tempat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: Lokasi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difokuskan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pada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daerah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rawan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di Bogor,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baru-baru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mengalami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kejadian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viral.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Beberapa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lokasi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diteliti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meliputi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2F6D8B08" w14:textId="1E7D90EC" w:rsidR="00B76AEC" w:rsidRPr="006572A5" w:rsidRDefault="00B76AEC" w:rsidP="006572A5">
      <w:pPr>
        <w:pStyle w:val="ListParagraph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Cisarua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768B7B1F" w14:textId="02BE06FB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Dikenal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tinggi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sering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menyebabkan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bandang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.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dilakukan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di area yang paling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terdampak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7E8E717" w14:textId="4D874055" w:rsidR="00B76AEC" w:rsidRPr="006572A5" w:rsidRDefault="00B76AEC" w:rsidP="006572A5">
      <w:pPr>
        <w:pStyle w:val="ListParagraph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Desa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Tugu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3608B60F" w14:textId="280C388E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Sering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mengalami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genangan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air dan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menjadi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lokasi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pengungsian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bagi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warga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terdampak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4392C755" w14:textId="2DDC1E6E" w:rsidR="00B76AEC" w:rsidRPr="006572A5" w:rsidRDefault="00B76AEC" w:rsidP="006572A5">
      <w:pPr>
        <w:pStyle w:val="ListParagraph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Desa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Leuwisadeng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504B7CE7" w14:textId="72F25243" w:rsidR="006572A5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Memiliki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tantangan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dalam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penanganan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banyak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rumah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berada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di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bantaran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sungai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3B32396" w14:textId="77777777" w:rsidR="00B76AEC" w:rsidRPr="00B76AEC" w:rsidRDefault="00B76AEC" w:rsidP="006572A5">
      <w:pPr>
        <w:pStyle w:val="ListParagraph"/>
        <w:numPr>
          <w:ilvl w:val="0"/>
          <w:numId w:val="2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Kecamatan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Bogor Selatan:</w:t>
      </w:r>
    </w:p>
    <w:p w14:paraId="34020F68" w14:textId="19AC10E6" w:rsidR="00B76AEC" w:rsidRPr="006572A5" w:rsidRDefault="00B76AEC" w:rsidP="006572A5">
      <w:pPr>
        <w:pStyle w:val="ListParagraph"/>
        <w:spacing w:line="276" w:lineRule="auto"/>
        <w:ind w:left="1080"/>
        <w:rPr>
          <w:rFonts w:ascii="Times New Roman" w:eastAsia="Times New Roman" w:hAnsi="Times New Roman" w:cs="Times New Roman"/>
          <w:bCs/>
          <w:lang w:val="en-US"/>
        </w:rPr>
      </w:pPr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Wilayah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juga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sering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mengalami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akibat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drainase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tidak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lang w:val="en-US"/>
        </w:rPr>
        <w:t>memadai</w:t>
      </w:r>
      <w:proofErr w:type="spellEnd"/>
      <w:r w:rsidRPr="00B76AEC">
        <w:rPr>
          <w:rFonts w:ascii="Times New Roman" w:eastAsia="Times New Roman" w:hAnsi="Times New Roman" w:cs="Times New Roman"/>
          <w:bCs/>
          <w:lang w:val="en-US"/>
        </w:rPr>
        <w:t>.</w:t>
      </w:r>
      <w:r w:rsid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fokus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pada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lokasi-lokasi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diharapkan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dapat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memberikan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kontribusi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signifikan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dalam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mitigasi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risiko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di Bogor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meningkatkan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peringatan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dini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efektif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bagi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masyarakat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121B84D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75A342D9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1C07E0A0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5D8269CB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7402201F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14E0C889" w14:textId="77777777" w:rsidR="006572A5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7499DEDC" w14:textId="77777777" w:rsidR="006572A5" w:rsidRPr="00B76AEC" w:rsidRDefault="006572A5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5A5A1D26" w14:textId="6ADE7A95" w:rsidR="001E2E42" w:rsidRPr="006572A5" w:rsidRDefault="006572A5" w:rsidP="006572A5">
      <w:pPr>
        <w:pStyle w:val="ListParagraph"/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 xml:space="preserve"> </w:t>
      </w:r>
      <w:r w:rsidR="00C16633" w:rsidRPr="006572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ALAT DAN BAHAN</w:t>
      </w:r>
    </w:p>
    <w:p w14:paraId="4C026A68" w14:textId="77777777" w:rsidR="00B76AEC" w:rsidRPr="004578F9" w:rsidRDefault="00B76AEC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Keras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:</w:t>
      </w:r>
    </w:p>
    <w:p w14:paraId="13B8FA77" w14:textId="77777777" w:rsidR="00B76AEC" w:rsidRPr="00B76AEC" w:rsidRDefault="00B76AEC" w:rsidP="00B76AE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mengetahui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intensitas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gempa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bumi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di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suatu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lokasi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membantu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pemetaan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potensi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kerusakan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manajemen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bencana</w:t>
      </w:r>
      <w:proofErr w:type="spellEnd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3A6D632C" w14:textId="77777777" w:rsidR="00B76AEC" w:rsidRPr="004578F9" w:rsidRDefault="00B76AEC" w:rsidP="00B76AE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Sensor Curah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Sensor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mengukur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intensitas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curah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sensor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dikirim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diproses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118274D1" w14:textId="77777777" w:rsidR="00B76AEC" w:rsidRPr="004578F9" w:rsidRDefault="00B76AEC" w:rsidP="00B76AE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Sensor Level Air: Sensor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memantau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ketinggian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air di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sungai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saluran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drainase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juga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dikumpulkan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oleh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54C823A2" w14:textId="77777777" w:rsidR="00B76AEC" w:rsidRPr="004578F9" w:rsidRDefault="00B76AEC" w:rsidP="00B76AE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Modul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Komunikasi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misalnya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Wi-Fi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GSM):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mengirimkan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data yang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dikumpulkan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oleh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server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platform Cloud Sonnet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lebih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lanjut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1D0BD00D" w14:textId="77777777" w:rsidR="00B76AEC" w:rsidRDefault="00B76AEC" w:rsidP="00B76AE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Komputer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Server: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menjalankan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Cloud Sonnet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memproses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data yang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diterima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69394029" w14:textId="77777777" w:rsidR="00B76AEC" w:rsidRPr="004578F9" w:rsidRDefault="00B76AEC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545F62FF" w14:textId="77777777" w:rsidR="00B76AEC" w:rsidRPr="004578F9" w:rsidRDefault="00B76AEC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Lunak:</w:t>
      </w:r>
    </w:p>
    <w:p w14:paraId="6A65C55F" w14:textId="77777777" w:rsidR="00B76AEC" w:rsidRPr="004578F9" w:rsidRDefault="00B76AEC" w:rsidP="00B76A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Cloud Sonnet: Platform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berbasis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AI yang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memproses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data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melakukan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prediksi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5D51CD90" w14:textId="77777777" w:rsidR="00B76AEC" w:rsidRPr="004578F9" w:rsidRDefault="00B76AEC" w:rsidP="00B76A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Software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Pemrograman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misalnya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Arduino IDE):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memprogram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mikrokontroler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76A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Intensitymeter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berfungsi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sesuai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kebutuhan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penelitian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2647F76A" w14:textId="77777777" w:rsidR="00B76AEC" w:rsidRDefault="00B76AEC" w:rsidP="00B76AEC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Aplikasi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Pemantauan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menampilkan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informasi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prediksi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kepada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masyarakat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31EB58C7" w14:textId="77777777" w:rsidR="00B76AEC" w:rsidRPr="004578F9" w:rsidRDefault="00B76AEC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2CB997C5" w14:textId="77777777" w:rsidR="00B76AEC" w:rsidRPr="004578F9" w:rsidRDefault="00B76AEC" w:rsidP="00B76AEC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Pendukung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:</w:t>
      </w:r>
    </w:p>
    <w:p w14:paraId="6700335C" w14:textId="77777777" w:rsidR="00B76AEC" w:rsidRPr="004578F9" w:rsidRDefault="00B76AEC" w:rsidP="00B76AEC">
      <w:pPr>
        <w:pStyle w:val="ListParagraph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historis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curah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hujan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banjir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Badan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Meteorologi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Klimatologi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Geofisika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(BMKG).</w:t>
      </w:r>
    </w:p>
    <w:p w14:paraId="0DBF459D" w14:textId="77777777" w:rsidR="00B76AEC" w:rsidRPr="004578F9" w:rsidRDefault="00B76AEC" w:rsidP="00B76AEC">
      <w:pPr>
        <w:pStyle w:val="ListParagraph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topografi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penggunaan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lahan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Badan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Informasi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Geospasial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(BIG).</w:t>
      </w:r>
    </w:p>
    <w:p w14:paraId="5A5A1D27" w14:textId="5EFD8C1C" w:rsidR="001E2E42" w:rsidRDefault="00B76AEC" w:rsidP="00B76AEC">
      <w:pPr>
        <w:pStyle w:val="ListParagraph"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Data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demografi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infrastruktur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pemerintah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daerah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setempat</w:t>
      </w:r>
      <w:proofErr w:type="spellEnd"/>
      <w:r w:rsidRPr="004578F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19170F04" w14:textId="77777777" w:rsidR="00FB7B02" w:rsidRPr="00B76AEC" w:rsidRDefault="00FB7B02" w:rsidP="00FB7B02">
      <w:pPr>
        <w:pStyle w:val="ListParagraph"/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5A5A1D28" w14:textId="1B760956" w:rsidR="001E2E42" w:rsidRPr="006572A5" w:rsidRDefault="00C16633" w:rsidP="006572A5">
      <w:pPr>
        <w:pStyle w:val="ListParagraph"/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572A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RANCANGAN DAN PROSEDUR PENELITIAN  </w:t>
      </w:r>
    </w:p>
    <w:p w14:paraId="7677CAB2" w14:textId="31264FBB" w:rsidR="006572A5" w:rsidRPr="00FB7B02" w:rsidRDefault="006572A5" w:rsidP="00FB7B02">
      <w:pPr>
        <w:pStyle w:val="ListParagraph"/>
        <w:numPr>
          <w:ilvl w:val="0"/>
          <w:numId w:val="2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Rancangan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: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pendekatan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kuantitatif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desain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deskriptif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eksperimental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.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Rancangan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bertujuan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mengumpulkan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level air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secara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real-time,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serta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hubungan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antara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kedua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variabel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tersebut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memprediksi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potensi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6CA804F9" w14:textId="77777777" w:rsidR="006572A5" w:rsidRPr="006572A5" w:rsidRDefault="006572A5" w:rsidP="006572A5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4A18658E" w14:textId="412A72EE" w:rsidR="006572A5" w:rsidRPr="00FB7B02" w:rsidRDefault="006572A5" w:rsidP="00FB7B02">
      <w:pPr>
        <w:pStyle w:val="ListParagraph"/>
        <w:numPr>
          <w:ilvl w:val="0"/>
          <w:numId w:val="2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Prosedur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14E77154" w14:textId="47D02720" w:rsidR="006572A5" w:rsidRPr="00FB7B02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Persiapan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Alat dan Bahan</w:t>
      </w:r>
    </w:p>
    <w:p w14:paraId="6A75A2CA" w14:textId="77777777" w:rsidR="00FB7B02" w:rsidRPr="00FB7B02" w:rsidRDefault="006572A5" w:rsidP="00FB7B02">
      <w:pPr>
        <w:pStyle w:val="ListParagraph"/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Pengadaan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pengujian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alat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termasuk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sensor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, sensor level air,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mikrokontroler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(MPR),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modul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komunikasi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78F277D3" w14:textId="4EA3EC25" w:rsidR="00FB7B02" w:rsidRPr="002C69A6" w:rsidRDefault="006572A5" w:rsidP="002C69A6">
      <w:pPr>
        <w:pStyle w:val="ListParagraph"/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Instalasi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perangkat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lunak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diperlukan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pemrograman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pengolahan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data.</w:t>
      </w:r>
    </w:p>
    <w:p w14:paraId="53B35DCE" w14:textId="1779C334" w:rsidR="006572A5" w:rsidRPr="00FB7B02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Pemasangan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Sensor</w:t>
      </w:r>
    </w:p>
    <w:p w14:paraId="23228B0B" w14:textId="03B126AD" w:rsidR="006572A5" w:rsidRPr="00FB7B02" w:rsidRDefault="006572A5" w:rsidP="00FB7B02">
      <w:pPr>
        <w:pStyle w:val="ListParagraph"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Pemasangan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sensor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level air di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lokasi-lokasi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telah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ditentukan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di Bogor.</w:t>
      </w:r>
    </w:p>
    <w:p w14:paraId="7F3CEB5A" w14:textId="77777777" w:rsidR="006572A5" w:rsidRDefault="006572A5" w:rsidP="00FB7B02">
      <w:pPr>
        <w:pStyle w:val="ListParagraph"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Pengujian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konektivitas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fungsi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sensor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memastikan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dapat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dikumpulkan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akurat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8683708" w14:textId="77777777" w:rsidR="00FB7B02" w:rsidRPr="00FB7B02" w:rsidRDefault="00FB7B02" w:rsidP="00FB7B02">
      <w:pPr>
        <w:pStyle w:val="ListParagraph"/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</w:p>
    <w:p w14:paraId="1503157A" w14:textId="75500632" w:rsidR="006572A5" w:rsidRPr="00FB7B02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lastRenderedPageBreak/>
        <w:t>Pengumpulan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</w:t>
      </w:r>
    </w:p>
    <w:p w14:paraId="325BB0CE" w14:textId="77777777" w:rsidR="006572A5" w:rsidRPr="006572A5" w:rsidRDefault="006572A5" w:rsidP="00FB7B02">
      <w:pPr>
        <w:pStyle w:val="ListParagraph"/>
        <w:numPr>
          <w:ilvl w:val="0"/>
          <w:numId w:val="37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Pengumpulan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level air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secara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real-time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selama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periode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799A77A8" w14:textId="4F758199" w:rsidR="00FB7B02" w:rsidRPr="002C69A6" w:rsidRDefault="006572A5" w:rsidP="002C69A6">
      <w:pPr>
        <w:pStyle w:val="ListParagraph"/>
        <w:numPr>
          <w:ilvl w:val="0"/>
          <w:numId w:val="37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Data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dikirim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server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atau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platform Cloud Sonnet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lebih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lanjut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13251BA" w14:textId="1A0A9C09" w:rsidR="006572A5" w:rsidRPr="00FB7B02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Pengolahan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</w:t>
      </w:r>
    </w:p>
    <w:p w14:paraId="22761BC6" w14:textId="77777777" w:rsidR="006572A5" w:rsidRPr="006572A5" w:rsidRDefault="006572A5" w:rsidP="00FB7B02">
      <w:pPr>
        <w:pStyle w:val="ListParagraph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Data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dikumpulkan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diproses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mengidentifikasi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pola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tren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berkaitan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level air.</w:t>
      </w:r>
    </w:p>
    <w:p w14:paraId="5A1F0165" w14:textId="33C886F6" w:rsidR="00FB7B02" w:rsidRPr="002C69A6" w:rsidRDefault="006572A5" w:rsidP="002C69A6">
      <w:pPr>
        <w:pStyle w:val="ListParagraph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Pengembangan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algoritma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sesuai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93C7DD8" w14:textId="2410C017" w:rsidR="006572A5" w:rsidRPr="006572A5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Uji Coba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Validasi</w:t>
      </w:r>
      <w:proofErr w:type="spellEnd"/>
    </w:p>
    <w:p w14:paraId="78A67305" w14:textId="77777777" w:rsidR="006572A5" w:rsidRPr="006572A5" w:rsidRDefault="006572A5" w:rsidP="00FB7B02">
      <w:pPr>
        <w:pStyle w:val="ListParagraph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Uji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coba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sistem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memastikan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akurasi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keandalan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model.</w:t>
      </w:r>
    </w:p>
    <w:p w14:paraId="0496FC3E" w14:textId="34FDFE79" w:rsidR="00FB7B02" w:rsidRPr="002C69A6" w:rsidRDefault="006572A5" w:rsidP="002C69A6">
      <w:pPr>
        <w:pStyle w:val="ListParagraph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Validasi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membandingkan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historis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kejadian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sebenarnya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639C8291" w14:textId="31A5FC63" w:rsidR="006572A5" w:rsidRPr="006572A5" w:rsidRDefault="006572A5" w:rsidP="00FB7B02">
      <w:pPr>
        <w:pStyle w:val="ListParagraph"/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Sosialisasi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Pelaporan</w:t>
      </w:r>
      <w:proofErr w:type="spellEnd"/>
    </w:p>
    <w:p w14:paraId="58BB0D2B" w14:textId="77777777" w:rsidR="006572A5" w:rsidRPr="006572A5" w:rsidRDefault="006572A5" w:rsidP="00FB7B02">
      <w:pPr>
        <w:pStyle w:val="ListParagraph"/>
        <w:numPr>
          <w:ilvl w:val="0"/>
          <w:numId w:val="40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Sosialisasi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kepada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masyarakat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pemangku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kepentingan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A5A1D29" w14:textId="4FF5FB80" w:rsidR="001E2E42" w:rsidRDefault="006572A5" w:rsidP="002C69A6">
      <w:pPr>
        <w:pStyle w:val="ListParagraph"/>
        <w:numPr>
          <w:ilvl w:val="0"/>
          <w:numId w:val="40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Penyusunan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laporan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akhir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mencakup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temuan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 xml:space="preserve">, dan </w:t>
      </w:r>
      <w:proofErr w:type="spellStart"/>
      <w:r w:rsidRPr="006572A5">
        <w:rPr>
          <w:rFonts w:ascii="Times New Roman" w:eastAsia="Times New Roman" w:hAnsi="Times New Roman" w:cs="Times New Roman"/>
          <w:bCs/>
          <w:lang w:val="en-US"/>
        </w:rPr>
        <w:t>rekomendasi</w:t>
      </w:r>
      <w:proofErr w:type="spellEnd"/>
      <w:r w:rsidRPr="006572A5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E9D136E" w14:textId="77777777" w:rsidR="002C69A6" w:rsidRPr="002C69A6" w:rsidRDefault="002C69A6" w:rsidP="002C69A6">
      <w:pPr>
        <w:pStyle w:val="ListParagraph"/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</w:p>
    <w:p w14:paraId="5A5A1D2A" w14:textId="4066B255" w:rsidR="001E2E42" w:rsidRPr="00FB7B02" w:rsidRDefault="00C16633" w:rsidP="00FB7B02">
      <w:pPr>
        <w:pStyle w:val="ListParagraph"/>
        <w:numPr>
          <w:ilvl w:val="1"/>
          <w:numId w:val="5"/>
        </w:num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B7B0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PENGOLAHAN DAN ANALISIS DATA</w:t>
      </w:r>
    </w:p>
    <w:p w14:paraId="1B6BF9F1" w14:textId="6C09C14A" w:rsidR="00FB7B02" w:rsidRDefault="00FB7B02" w:rsidP="00F7719C">
      <w:pPr>
        <w:pStyle w:val="ListParagraph"/>
        <w:numPr>
          <w:ilvl w:val="0"/>
          <w:numId w:val="48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Pengolahan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</w:t>
      </w:r>
      <w:r>
        <w:rPr>
          <w:rFonts w:ascii="Times New Roman" w:eastAsia="Times New Roman" w:hAnsi="Times New Roman" w:cs="Times New Roman"/>
          <w:bCs/>
          <w:lang w:val="en-US"/>
        </w:rPr>
        <w:t>a</w:t>
      </w:r>
    </w:p>
    <w:p w14:paraId="7BCBB2B9" w14:textId="18605A8F" w:rsidR="00FB7B02" w:rsidRPr="00FB7B02" w:rsidRDefault="00FB7B02" w:rsidP="00FB7B02">
      <w:pPr>
        <w:pStyle w:val="ListParagraph"/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Data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dikumpulkan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dari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sensor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level air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diproses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perangkat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lunak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data. Langkah-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langkah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pengolahan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meliputi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509459F8" w14:textId="77777777" w:rsidR="00FB7B02" w:rsidRPr="00FB7B02" w:rsidRDefault="00FB7B02" w:rsidP="00FB7B02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bCs/>
          <w:lang w:val="en-US"/>
        </w:rPr>
      </w:pPr>
    </w:p>
    <w:p w14:paraId="196CE0F7" w14:textId="37DDE8C5" w:rsidR="00FB7B02" w:rsidRPr="00FB7B02" w:rsidRDefault="00FB7B02" w:rsidP="00FB7B02">
      <w:pPr>
        <w:pStyle w:val="ListParagraph"/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FB7B02">
        <w:rPr>
          <w:rFonts w:ascii="Times New Roman" w:eastAsia="Times New Roman" w:hAnsi="Times New Roman" w:cs="Times New Roman"/>
          <w:bCs/>
          <w:lang w:val="en-US"/>
        </w:rPr>
        <w:t>Pembersihan Data</w:t>
      </w:r>
    </w:p>
    <w:p w14:paraId="00FF24FF" w14:textId="77777777" w:rsidR="00FB7B02" w:rsidRPr="00FB7B02" w:rsidRDefault="00FB7B02" w:rsidP="00FB7B02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Menghapus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tidak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valid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atau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outlier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dapat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mempengaruhi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C1C5A34" w14:textId="6560E96E" w:rsidR="00F7719C" w:rsidRPr="002C69A6" w:rsidRDefault="00FB7B02" w:rsidP="002C69A6">
      <w:pPr>
        <w:pStyle w:val="ListParagraph"/>
        <w:numPr>
          <w:ilvl w:val="0"/>
          <w:numId w:val="42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Memastikan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bahwa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dalam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adalah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akurat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konsisten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0D2C869" w14:textId="32969D92" w:rsidR="00FB7B02" w:rsidRPr="00F7719C" w:rsidRDefault="00FB7B02" w:rsidP="00F7719C">
      <w:pPr>
        <w:pStyle w:val="ListParagraph"/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Deskriptif</w:t>
      </w:r>
      <w:proofErr w:type="spellEnd"/>
    </w:p>
    <w:p w14:paraId="515F2C13" w14:textId="77777777" w:rsidR="00FB7B02" w:rsidRPr="00FB7B02" w:rsidRDefault="00FB7B02" w:rsidP="00F7719C">
      <w:pPr>
        <w:pStyle w:val="ListParagraph"/>
        <w:numPr>
          <w:ilvl w:val="0"/>
          <w:numId w:val="47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Menghitung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statistik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deskriptif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seperti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rata-rata, median,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deviasi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standar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memahami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karakteristik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level air.</w:t>
      </w:r>
    </w:p>
    <w:p w14:paraId="0D7EB026" w14:textId="4B803D3A" w:rsidR="00F7719C" w:rsidRPr="002C69A6" w:rsidRDefault="00FB7B02" w:rsidP="002C69A6">
      <w:pPr>
        <w:pStyle w:val="ListParagraph"/>
        <w:numPr>
          <w:ilvl w:val="0"/>
          <w:numId w:val="47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Vi</w:t>
      </w:r>
      <w:r w:rsidR="002C69A6">
        <w:rPr>
          <w:rFonts w:ascii="Times New Roman" w:eastAsia="Times New Roman" w:hAnsi="Times New Roman" w:cs="Times New Roman"/>
          <w:bCs/>
          <w:lang w:val="en-US"/>
        </w:rPr>
        <w:t>s</w:t>
      </w:r>
      <w:r w:rsidRPr="00FB7B02">
        <w:rPr>
          <w:rFonts w:ascii="Times New Roman" w:eastAsia="Times New Roman" w:hAnsi="Times New Roman" w:cs="Times New Roman"/>
          <w:bCs/>
          <w:lang w:val="en-US"/>
        </w:rPr>
        <w:t>ualisasi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grafik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diagram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memudahkan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pemahaman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7EB7110" w14:textId="50385B46" w:rsidR="00FB7B02" w:rsidRPr="00F7719C" w:rsidRDefault="00FB7B02" w:rsidP="00F7719C">
      <w:pPr>
        <w:pStyle w:val="ListParagraph"/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Korelasi</w:t>
      </w:r>
      <w:proofErr w:type="spellEnd"/>
    </w:p>
    <w:p w14:paraId="0E5D3C3F" w14:textId="77777777" w:rsidR="00FB7B02" w:rsidRPr="00FB7B02" w:rsidRDefault="00FB7B02" w:rsidP="00F7719C">
      <w:pPr>
        <w:pStyle w:val="ListParagraph"/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analisis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korelasi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mengidentifikasi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hubungan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antara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curah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hujan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level air.</w:t>
      </w:r>
    </w:p>
    <w:p w14:paraId="79AEC33D" w14:textId="2B37A2FD" w:rsidR="00F7719C" w:rsidRPr="002C69A6" w:rsidRDefault="00FB7B02" w:rsidP="002C69A6">
      <w:pPr>
        <w:pStyle w:val="ListParagraph"/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Menghitung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koefisien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korelasi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menentukan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kekuatan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arah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hubungan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313E9675" w14:textId="1D12727C" w:rsidR="00FB7B02" w:rsidRPr="00F7719C" w:rsidRDefault="00FB7B02" w:rsidP="00F7719C">
      <w:pPr>
        <w:pStyle w:val="ListParagraph"/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</w:p>
    <w:p w14:paraId="491ED63A" w14:textId="77777777" w:rsidR="00FB7B02" w:rsidRPr="00FB7B02" w:rsidRDefault="00FB7B02" w:rsidP="00F7719C">
      <w:pPr>
        <w:pStyle w:val="ListParagraph"/>
        <w:numPr>
          <w:ilvl w:val="0"/>
          <w:numId w:val="44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Mengembangkan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algoritma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machine learning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sesuai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seperti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regresi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linier, decision tree,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atau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neural networks.</w:t>
      </w:r>
    </w:p>
    <w:p w14:paraId="5E092E64" w14:textId="25B0F35A" w:rsidR="00F7719C" w:rsidRPr="002C69A6" w:rsidRDefault="00FB7B02" w:rsidP="002C69A6">
      <w:pPr>
        <w:pStyle w:val="ListParagraph"/>
        <w:numPr>
          <w:ilvl w:val="0"/>
          <w:numId w:val="45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Melatih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telah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dikumpulkan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menguji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akurasinya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data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validasi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E5611F2" w14:textId="67BEC1A8" w:rsidR="00FB7B02" w:rsidRPr="00F7719C" w:rsidRDefault="00FB7B02" w:rsidP="00F7719C">
      <w:pPr>
        <w:pStyle w:val="ListParagraph"/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Evaluasi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</w:t>
      </w:r>
    </w:p>
    <w:p w14:paraId="36FB4BCE" w14:textId="77777777" w:rsidR="00FB7B02" w:rsidRPr="00FB7B02" w:rsidRDefault="00FB7B02" w:rsidP="00F7719C">
      <w:pPr>
        <w:pStyle w:val="ListParagraph"/>
        <w:numPr>
          <w:ilvl w:val="0"/>
          <w:numId w:val="43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Menggunakan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metrik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evaluasi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seperti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Mean Absolute Error (MAE), Root Mean Square Error (RMSE), dan R-squared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untuk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menilai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kinerja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6197DDF9" w14:textId="77777777" w:rsidR="00FB7B02" w:rsidRPr="00FB7B02" w:rsidRDefault="00FB7B02" w:rsidP="00F7719C">
      <w:pPr>
        <w:pStyle w:val="ListParagraph"/>
        <w:numPr>
          <w:ilvl w:val="0"/>
          <w:numId w:val="43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Melakukan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iterasi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penyempurnaan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berdasarkan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hasil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evaluasi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6381411" w14:textId="1A2B85E2" w:rsidR="00FB7B02" w:rsidRPr="00FB7B02" w:rsidRDefault="00FB7B02" w:rsidP="00F7719C">
      <w:pPr>
        <w:pStyle w:val="ListParagraph"/>
        <w:numPr>
          <w:ilvl w:val="0"/>
          <w:numId w:val="43"/>
        </w:numPr>
        <w:spacing w:line="276" w:lineRule="auto"/>
        <w:rPr>
          <w:rFonts w:ascii="Times New Roman" w:eastAsia="Times New Roman" w:hAnsi="Times New Roman" w:cs="Times New Roman"/>
          <w:bCs/>
          <w:lang w:val="en-US"/>
        </w:rPr>
      </w:pP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Dengan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langkah-langkah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ini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diharapkan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penelitian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dapat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menghasilkan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model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prediksi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akurat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dapat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diandalkan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,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serta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memberikan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informasi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yang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berguna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bagi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masyarakat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dan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pemangku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kepentingan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dalam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mitigasi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risiko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FB7B02">
        <w:rPr>
          <w:rFonts w:ascii="Times New Roman" w:eastAsia="Times New Roman" w:hAnsi="Times New Roman" w:cs="Times New Roman"/>
          <w:bCs/>
          <w:lang w:val="en-US"/>
        </w:rPr>
        <w:t>banjir</w:t>
      </w:r>
      <w:proofErr w:type="spellEnd"/>
      <w:r w:rsidRPr="00FB7B02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5A5A1D49" w14:textId="77777777" w:rsidR="001E2E42" w:rsidRDefault="001E2E42" w:rsidP="002C69A6">
      <w:p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</w:p>
    <w:p w14:paraId="61120D60" w14:textId="77777777" w:rsidR="002C69A6" w:rsidRPr="004578F9" w:rsidRDefault="002C69A6" w:rsidP="002C69A6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</w:pPr>
    </w:p>
    <w:p w14:paraId="5A5A1D4A" w14:textId="77777777" w:rsidR="001E2E42" w:rsidRPr="004578F9" w:rsidRDefault="001E2E4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</w:pPr>
    </w:p>
    <w:p w14:paraId="5A5A1D4B" w14:textId="77777777" w:rsidR="001E2E42" w:rsidRDefault="00C16633" w:rsidP="002C69A6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4578F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lastRenderedPageBreak/>
        <w:t>DAFTAR PUSTAKA</w:t>
      </w:r>
    </w:p>
    <w:p w14:paraId="12B4CE1C" w14:textId="77777777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Ahmad, A., Rahim, M. S., dan Yusuf, M. (2022). Flood Forecasting Using Artificial Neural Networks and Hydrological Models: A Comparative Study. Journal of Hydrological Engineering.</w:t>
      </w:r>
    </w:p>
    <w:p w14:paraId="3D53CF5B" w14:textId="77777777" w:rsidR="002C69A6" w:rsidRPr="002C69A6" w:rsidRDefault="002C69A6" w:rsidP="002C69A6">
      <w:pPr>
        <w:spacing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53469EF7" w14:textId="77777777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Cruz, F. R. G., Evangelista, M. J. G., dan Espiritu, M. J. B. (2018). Flood Prediction Using Multi-</w:t>
      </w:r>
      <w:proofErr w:type="gram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layer</w:t>
      </w:r>
      <w:proofErr w:type="gram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Artificial Neural Network with Rainfall, Water Level, and Soil Moisture Sensors. Procedia Computer Science.</w:t>
      </w:r>
    </w:p>
    <w:p w14:paraId="574D3974" w14:textId="77777777" w:rsidR="002C69A6" w:rsidRPr="002C69A6" w:rsidRDefault="002C69A6" w:rsidP="002C69A6">
      <w:pPr>
        <w:spacing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48A1FB2B" w14:textId="77777777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proofErr w:type="spell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Isnaeni</w:t>
      </w:r>
      <w:proofErr w:type="spell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R. dan </w:t>
      </w:r>
      <w:proofErr w:type="spell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Prasetyo</w:t>
      </w:r>
      <w:proofErr w:type="spell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, D. (2022). Rainfall and Streamflow Prediction Using Ensemble Machine Learning Models: BP-NN and SVM. International Journal of Intelligent Engineering and Systems.</w:t>
      </w:r>
    </w:p>
    <w:p w14:paraId="092D8D45" w14:textId="77777777" w:rsidR="002C69A6" w:rsidRPr="002C69A6" w:rsidRDefault="002C69A6" w:rsidP="002C69A6">
      <w:pPr>
        <w:spacing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33915214" w14:textId="77777777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Li, Y. dan Demir, I. (2023). Real-Time Flood Forecasting and Mapping Using </w:t>
      </w:r>
      <w:proofErr w:type="spell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GeoAI</w:t>
      </w:r>
      <w:proofErr w:type="spell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and Google Earth Engine. Natural Hazards.</w:t>
      </w:r>
    </w:p>
    <w:p w14:paraId="6906A414" w14:textId="77777777" w:rsidR="002C69A6" w:rsidRPr="002C69A6" w:rsidRDefault="002C69A6" w:rsidP="002C69A6">
      <w:pPr>
        <w:spacing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3ED172CD" w14:textId="77777777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Mistry, S. dan Parekh, F. (2022). Artificial Neural Networks for Flood Forecasting: A Comparative Analysis. Journal of Water and Climate Change.</w:t>
      </w:r>
    </w:p>
    <w:p w14:paraId="042DECA8" w14:textId="77777777" w:rsidR="002C69A6" w:rsidRPr="002C69A6" w:rsidRDefault="002C69A6" w:rsidP="002C69A6">
      <w:pPr>
        <w:spacing w:line="276" w:lineRule="auto"/>
        <w:ind w:left="360"/>
        <w:rPr>
          <w:rFonts w:ascii="Times New Roman" w:eastAsia="Times New Roman" w:hAnsi="Times New Roman" w:cs="Times New Roman"/>
          <w:bCs/>
          <w:color w:val="000000"/>
          <w:lang w:val="en-US"/>
        </w:rPr>
      </w:pPr>
    </w:p>
    <w:p w14:paraId="407A53F5" w14:textId="70DC95C3" w:rsidR="002C69A6" w:rsidRPr="002C69A6" w:rsidRDefault="002C69A6" w:rsidP="002C69A6">
      <w:pPr>
        <w:pStyle w:val="ListParagraph"/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bCs/>
          <w:color w:val="000000"/>
          <w:lang w:val="en-US"/>
        </w:rPr>
      </w:pPr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Google AI Blog. (2022). Advancing Flood Forecasting with Machine Learning. </w:t>
      </w:r>
      <w:proofErr w:type="spell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Diakses</w:t>
      </w:r>
      <w:proofErr w:type="spell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dari</w:t>
      </w:r>
      <w:proofErr w:type="spellEnd"/>
      <w:r w:rsidRPr="002C69A6">
        <w:rPr>
          <w:rFonts w:ascii="Times New Roman" w:eastAsia="Times New Roman" w:hAnsi="Times New Roman" w:cs="Times New Roman"/>
          <w:bCs/>
          <w:color w:val="000000"/>
          <w:lang w:val="en-US"/>
        </w:rPr>
        <w:t>: https://ai.googleblog.com</w:t>
      </w:r>
    </w:p>
    <w:p w14:paraId="5A5A1D4C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D4D" w14:textId="77777777" w:rsidR="001E2E42" w:rsidRPr="004578F9" w:rsidRDefault="001E2E42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</w:pPr>
    </w:p>
    <w:p w14:paraId="5A5A1D4E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D4F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D50" w14:textId="77777777" w:rsidR="001E2E42" w:rsidRPr="004578F9" w:rsidRDefault="001E2E42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A5A1D51" w14:textId="77777777" w:rsidR="001E2E42" w:rsidRPr="004578F9" w:rsidRDefault="001E2E4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sectPr w:rsidR="001E2E42" w:rsidRPr="004578F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78BF" w14:textId="77777777" w:rsidR="00E37502" w:rsidRDefault="00E37502">
      <w:pPr>
        <w:spacing w:line="240" w:lineRule="auto"/>
      </w:pPr>
      <w:r>
        <w:separator/>
      </w:r>
    </w:p>
  </w:endnote>
  <w:endnote w:type="continuationSeparator" w:id="0">
    <w:p w14:paraId="3A08D0DA" w14:textId="77777777" w:rsidR="00E37502" w:rsidRDefault="00E37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E28A" w14:textId="77777777" w:rsidR="00E37502" w:rsidRDefault="00E37502">
      <w:pPr>
        <w:spacing w:after="0"/>
      </w:pPr>
      <w:r>
        <w:separator/>
      </w:r>
    </w:p>
  </w:footnote>
  <w:footnote w:type="continuationSeparator" w:id="0">
    <w:p w14:paraId="138940C2" w14:textId="77777777" w:rsidR="00E37502" w:rsidRDefault="00E375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C748A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0805"/>
    <w:multiLevelType w:val="hybridMultilevel"/>
    <w:tmpl w:val="91644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4E73FB"/>
    <w:multiLevelType w:val="multilevel"/>
    <w:tmpl w:val="2EFA76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0C5B3CB1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C421E"/>
    <w:multiLevelType w:val="hybridMultilevel"/>
    <w:tmpl w:val="7B4814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6540A1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72039"/>
    <w:multiLevelType w:val="multilevel"/>
    <w:tmpl w:val="0053208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64B6F"/>
    <w:multiLevelType w:val="hybridMultilevel"/>
    <w:tmpl w:val="6A743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BAE53B"/>
    <w:multiLevelType w:val="singleLevel"/>
    <w:tmpl w:val="18BAE53B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EA267F0"/>
    <w:multiLevelType w:val="hybridMultilevel"/>
    <w:tmpl w:val="57E4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50D2"/>
    <w:multiLevelType w:val="multilevel"/>
    <w:tmpl w:val="87E61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20A17B6B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F07C5"/>
    <w:multiLevelType w:val="multilevel"/>
    <w:tmpl w:val="0053208E"/>
    <w:numStyleLink w:val="CurrentList1"/>
  </w:abstractNum>
  <w:abstractNum w:abstractNumId="15" w15:restartNumberingAfterBreak="0">
    <w:nsid w:val="253D557B"/>
    <w:multiLevelType w:val="hybridMultilevel"/>
    <w:tmpl w:val="4CC0C49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6639D9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55766"/>
    <w:multiLevelType w:val="hybridMultilevel"/>
    <w:tmpl w:val="45FC63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D20C72"/>
    <w:multiLevelType w:val="hybridMultilevel"/>
    <w:tmpl w:val="35ECEF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6422D"/>
    <w:multiLevelType w:val="hybridMultilevel"/>
    <w:tmpl w:val="F2AE8E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B221A8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DC68F0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65EC2"/>
    <w:multiLevelType w:val="hybridMultilevel"/>
    <w:tmpl w:val="AB60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DE1F93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633628"/>
    <w:multiLevelType w:val="hybridMultilevel"/>
    <w:tmpl w:val="A53EEB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2F07BC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8024F8"/>
    <w:multiLevelType w:val="multilevel"/>
    <w:tmpl w:val="2EFA76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4262760C"/>
    <w:multiLevelType w:val="multilevel"/>
    <w:tmpl w:val="87E61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433F0297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4F39A8"/>
    <w:multiLevelType w:val="hybridMultilevel"/>
    <w:tmpl w:val="2DDA9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603DD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840FF4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BE39F3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396127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1D5406"/>
    <w:multiLevelType w:val="multilevel"/>
    <w:tmpl w:val="87E61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4FB51F66"/>
    <w:multiLevelType w:val="hybridMultilevel"/>
    <w:tmpl w:val="223E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CB409C"/>
    <w:multiLevelType w:val="hybridMultilevel"/>
    <w:tmpl w:val="0402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ADCABA"/>
    <w:multiLevelType w:val="multilevel"/>
    <w:tmpl w:val="59ADCAB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8" w15:restartNumberingAfterBreak="0">
    <w:nsid w:val="5D821460"/>
    <w:multiLevelType w:val="hybridMultilevel"/>
    <w:tmpl w:val="B5D658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955656"/>
    <w:multiLevelType w:val="multilevel"/>
    <w:tmpl w:val="93A24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9B7CE6"/>
    <w:multiLevelType w:val="hybridMultilevel"/>
    <w:tmpl w:val="21C4E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8E7D55"/>
    <w:multiLevelType w:val="hybridMultilevel"/>
    <w:tmpl w:val="A738965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08031F"/>
    <w:multiLevelType w:val="multilevel"/>
    <w:tmpl w:val="87E61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3" w15:restartNumberingAfterBreak="0">
    <w:nsid w:val="772C15FC"/>
    <w:multiLevelType w:val="multilevel"/>
    <w:tmpl w:val="66DA1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A2A9B"/>
    <w:multiLevelType w:val="hybridMultilevel"/>
    <w:tmpl w:val="73C0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907E33"/>
    <w:multiLevelType w:val="hybridMultilevel"/>
    <w:tmpl w:val="668681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C9E0EAD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0E35CA"/>
    <w:multiLevelType w:val="hybridMultilevel"/>
    <w:tmpl w:val="98D22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3A3E60"/>
    <w:multiLevelType w:val="hybridMultilevel"/>
    <w:tmpl w:val="33E42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1057">
    <w:abstractNumId w:val="1"/>
  </w:num>
  <w:num w:numId="2" w16cid:durableId="1557231142">
    <w:abstractNumId w:val="0"/>
  </w:num>
  <w:num w:numId="3" w16cid:durableId="2074231149">
    <w:abstractNumId w:val="10"/>
  </w:num>
  <w:num w:numId="4" w16cid:durableId="1931771870">
    <w:abstractNumId w:val="37"/>
  </w:num>
  <w:num w:numId="5" w16cid:durableId="1202782871">
    <w:abstractNumId w:val="4"/>
  </w:num>
  <w:num w:numId="6" w16cid:durableId="1680884898">
    <w:abstractNumId w:val="26"/>
  </w:num>
  <w:num w:numId="7" w16cid:durableId="1976593173">
    <w:abstractNumId w:val="42"/>
  </w:num>
  <w:num w:numId="8" w16cid:durableId="1064985044">
    <w:abstractNumId w:val="27"/>
  </w:num>
  <w:num w:numId="9" w16cid:durableId="1277785636">
    <w:abstractNumId w:val="12"/>
  </w:num>
  <w:num w:numId="10" w16cid:durableId="482165872">
    <w:abstractNumId w:val="34"/>
  </w:num>
  <w:num w:numId="11" w16cid:durableId="1441996914">
    <w:abstractNumId w:val="46"/>
  </w:num>
  <w:num w:numId="12" w16cid:durableId="1530559039">
    <w:abstractNumId w:val="7"/>
  </w:num>
  <w:num w:numId="13" w16cid:durableId="1149246596">
    <w:abstractNumId w:val="20"/>
  </w:num>
  <w:num w:numId="14" w16cid:durableId="1815640410">
    <w:abstractNumId w:val="32"/>
  </w:num>
  <w:num w:numId="15" w16cid:durableId="68581142">
    <w:abstractNumId w:val="31"/>
  </w:num>
  <w:num w:numId="16" w16cid:durableId="1718814636">
    <w:abstractNumId w:val="8"/>
  </w:num>
  <w:num w:numId="17" w16cid:durableId="244728767">
    <w:abstractNumId w:val="30"/>
  </w:num>
  <w:num w:numId="18" w16cid:durableId="1490901224">
    <w:abstractNumId w:val="3"/>
  </w:num>
  <w:num w:numId="19" w16cid:durableId="296835587">
    <w:abstractNumId w:val="41"/>
  </w:num>
  <w:num w:numId="20" w16cid:durableId="1600598005">
    <w:abstractNumId w:val="45"/>
  </w:num>
  <w:num w:numId="21" w16cid:durableId="544758743">
    <w:abstractNumId w:val="47"/>
  </w:num>
  <w:num w:numId="22" w16cid:durableId="96141592">
    <w:abstractNumId w:val="24"/>
  </w:num>
  <w:num w:numId="23" w16cid:durableId="1043863825">
    <w:abstractNumId w:val="29"/>
  </w:num>
  <w:num w:numId="24" w16cid:durableId="2010207618">
    <w:abstractNumId w:val="17"/>
  </w:num>
  <w:num w:numId="25" w16cid:durableId="830020456">
    <w:abstractNumId w:val="15"/>
  </w:num>
  <w:num w:numId="26" w16cid:durableId="722678687">
    <w:abstractNumId w:val="18"/>
  </w:num>
  <w:num w:numId="27" w16cid:durableId="804007309">
    <w:abstractNumId w:val="19"/>
  </w:num>
  <w:num w:numId="28" w16cid:durableId="146166316">
    <w:abstractNumId w:val="14"/>
  </w:num>
  <w:num w:numId="29" w16cid:durableId="296109784">
    <w:abstractNumId w:val="6"/>
  </w:num>
  <w:num w:numId="30" w16cid:durableId="1578830539">
    <w:abstractNumId w:val="39"/>
  </w:num>
  <w:num w:numId="31" w16cid:durableId="2136631851">
    <w:abstractNumId w:val="16"/>
  </w:num>
  <w:num w:numId="32" w16cid:durableId="1599438057">
    <w:abstractNumId w:val="28"/>
  </w:num>
  <w:num w:numId="33" w16cid:durableId="487326338">
    <w:abstractNumId w:val="43"/>
  </w:num>
  <w:num w:numId="34" w16cid:durableId="1339692583">
    <w:abstractNumId w:val="5"/>
  </w:num>
  <w:num w:numId="35" w16cid:durableId="1152602778">
    <w:abstractNumId w:val="23"/>
  </w:num>
  <w:num w:numId="36" w16cid:durableId="1270622068">
    <w:abstractNumId w:val="25"/>
  </w:num>
  <w:num w:numId="37" w16cid:durableId="177895913">
    <w:abstractNumId w:val="13"/>
  </w:num>
  <w:num w:numId="38" w16cid:durableId="2008710680">
    <w:abstractNumId w:val="21"/>
  </w:num>
  <w:num w:numId="39" w16cid:durableId="2053185099">
    <w:abstractNumId w:val="33"/>
  </w:num>
  <w:num w:numId="40" w16cid:durableId="1430463670">
    <w:abstractNumId w:val="2"/>
  </w:num>
  <w:num w:numId="41" w16cid:durableId="184514921">
    <w:abstractNumId w:val="48"/>
  </w:num>
  <w:num w:numId="42" w16cid:durableId="1695033322">
    <w:abstractNumId w:val="36"/>
  </w:num>
  <w:num w:numId="43" w16cid:durableId="937786918">
    <w:abstractNumId w:val="44"/>
  </w:num>
  <w:num w:numId="44" w16cid:durableId="1889877341">
    <w:abstractNumId w:val="22"/>
  </w:num>
  <w:num w:numId="45" w16cid:durableId="759373219">
    <w:abstractNumId w:val="11"/>
  </w:num>
  <w:num w:numId="46" w16cid:durableId="1653486858">
    <w:abstractNumId w:val="40"/>
  </w:num>
  <w:num w:numId="47" w16cid:durableId="876039376">
    <w:abstractNumId w:val="35"/>
  </w:num>
  <w:num w:numId="48" w16cid:durableId="1483813649">
    <w:abstractNumId w:val="38"/>
  </w:num>
  <w:num w:numId="49" w16cid:durableId="285236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E42"/>
    <w:rsid w:val="00150248"/>
    <w:rsid w:val="001C2665"/>
    <w:rsid w:val="001E2E42"/>
    <w:rsid w:val="002C69A6"/>
    <w:rsid w:val="002D2604"/>
    <w:rsid w:val="004578F9"/>
    <w:rsid w:val="004F453D"/>
    <w:rsid w:val="00623633"/>
    <w:rsid w:val="006572A5"/>
    <w:rsid w:val="00677E1B"/>
    <w:rsid w:val="00681BA5"/>
    <w:rsid w:val="00715BBB"/>
    <w:rsid w:val="00774235"/>
    <w:rsid w:val="007D0933"/>
    <w:rsid w:val="00834336"/>
    <w:rsid w:val="00853DA5"/>
    <w:rsid w:val="00861BD9"/>
    <w:rsid w:val="008C7D78"/>
    <w:rsid w:val="0094615F"/>
    <w:rsid w:val="009749CE"/>
    <w:rsid w:val="00A46EE8"/>
    <w:rsid w:val="00A5450F"/>
    <w:rsid w:val="00B76AEC"/>
    <w:rsid w:val="00B921B1"/>
    <w:rsid w:val="00C16633"/>
    <w:rsid w:val="00DA0C4C"/>
    <w:rsid w:val="00E37502"/>
    <w:rsid w:val="00F34D34"/>
    <w:rsid w:val="00F7719C"/>
    <w:rsid w:val="00FA44DE"/>
    <w:rsid w:val="00FB7B02"/>
    <w:rsid w:val="0FF71E3C"/>
    <w:rsid w:val="21E1159D"/>
    <w:rsid w:val="2E0970B0"/>
    <w:rsid w:val="559A36FF"/>
    <w:rsid w:val="55E4287A"/>
    <w:rsid w:val="5EE226F7"/>
    <w:rsid w:val="60DE0679"/>
    <w:rsid w:val="72D5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1CC3"/>
  <w15:docId w15:val="{2AF877E2-520C-4026-86D8-B9D2EB8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861BD9"/>
    <w:pPr>
      <w:ind w:left="720"/>
      <w:contextualSpacing/>
    </w:pPr>
  </w:style>
  <w:style w:type="numbering" w:customStyle="1" w:styleId="CurrentList1">
    <w:name w:val="Current List1"/>
    <w:uiPriority w:val="99"/>
    <w:rsid w:val="006572A5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2359D-2E25-4834-8582-E2FC53F4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2570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alvar</dc:creator>
  <cp:lastModifiedBy>Alvaro Putra Pratama</cp:lastModifiedBy>
  <cp:revision>2</cp:revision>
  <dcterms:created xsi:type="dcterms:W3CDTF">2025-04-27T02:08:00Z</dcterms:created>
  <dcterms:modified xsi:type="dcterms:W3CDTF">2025-04-27T02:08:00Z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8FEC5821C75142E396A46D2B440F0AD9_12</vt:lpwstr>
  </property>
</Properties>
</file>